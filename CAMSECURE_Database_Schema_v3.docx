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7C1F9">
      <w:pPr>
        <w:pStyle w:val="36"/>
        <w:jc w:val="center"/>
      </w:pPr>
      <w:r>
        <w:t>CAMSECURE Production Database Schema &amp; RLS Policies</w:t>
      </w:r>
    </w:p>
    <w:p w14:paraId="02F2B2B5">
      <w:pPr>
        <w:jc w:val="center"/>
      </w:pPr>
      <w:r>
        <w:t>Updated for Prototype MVP: Simplified Text-Based Location Tracking</w:t>
      </w:r>
    </w:p>
    <w:p w14:paraId="2A8A64E6">
      <w:pPr>
        <w:pStyle w:val="2"/>
      </w:pPr>
      <w:r>
        <w:t>Domain 1: Core Identity &amp; Hierarchy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417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left w:val="single" w:color="3B82F6" w:sz="12" w:space="0"/>
            </w:tcBorders>
            <w:shd w:val="clear" w:color="auto" w:fill="F8FAFC"/>
          </w:tcPr>
          <w:p w14:paraId="62913C2E">
            <w:r>
              <w:rPr>
                <w:rFonts w:ascii="Consolas" w:hAnsi="Consolas"/>
                <w:sz w:val="18"/>
              </w:rPr>
              <w:t>-- 1. Users Table (Linked to Supabase Auth)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public.users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REFERENCES auth.users(id)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email TEXT UNIQUE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user_role VARCHAR(50) DEFAULT 'FAMILY_HEAD' CHECK (user_role IN ('FAMILY_HEAD', 'SYSTEM_ADMIN', 'POLICE_PARTNER', 'INSTITUTION_PARTNER')),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subscription_tier VARCHAR(50) DEFAULT 'FREE' CHECK (subscription_tier IN ('FREE', 'PREMIUM')),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subscription_status VARCHAR(50) DEFAULT 'INACTIVE' CHECK (subscription_status IN ('ACTIVE', 'INACTIVE', 'PAST_DUE', 'CANCELED')),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subscription_expires_at TIMESTAMP WITH TIME ZONE,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-- 2. Families Table (The Single QR Token Anchor)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public.families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user_id UUID NOT NULL REFERENCES public.users(id)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family_surname VARCHAR(100)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family_qr_token VARCHAR(255) UNIQUE NOT NULL DEFAULT encode(gen_random_bytes(16), 'hex'),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-- 3. Family Members Table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public.family_members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family_id UUID NOT NULL REFERENCES public.families(id)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full_name VARCHAR(150)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date_of_birth DATE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gender VARCHAR(50)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identifying_marks TEXT,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reference_photo_url TEXT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ENABLE RLS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public.users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public.families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public.family_members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RLS POLICIES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"Users can manage their own profile" ON public.users FOR ALL USING (auth.uid() = id);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"Active premium users can create families" ON public.families FOR INSERT WITH CHECK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EXISTS (SELECT 1 FROM public.users WHERE id = auth.uid() AND subscription_tier = 'PREMIUM' AND subscription_status = 'ACTIVE' AND subscription_expires_at &gt; now())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"Users can view and manage their own families" ON public.families FOR SELECT USING (user_id = auth.uid());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"Users can update their own families" ON public.families FOR UPDATE USING (user_id = auth.uid());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"Users can manage their family members" ON public.family_members FOR ALL USING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EXISTS (SELECT 1 FROM public.families WHERE families.id = family_members.family_id AND families.user_id = auth.uid())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0786F97A"/>
    <w:p w14:paraId="501289E3">
      <w:pPr>
        <w:pStyle w:val="2"/>
      </w:pPr>
      <w:r>
        <w:t>Domain 2: IoT Hardware &amp; Asset Tracking</w:t>
      </w:r>
    </w:p>
    <w:p w14:paraId="13BF6EAE">
      <w:r>
        <w:t>Updated: Converted decimal lat/lng to simplified text-based location fields for prototype.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F241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left w:val="single" w:color="3B82F6" w:sz="12" w:space="0"/>
            </w:tcBorders>
            <w:shd w:val="clear" w:color="auto" w:fill="F8FAFC"/>
          </w:tcPr>
          <w:p w14:paraId="3933310E">
            <w:r>
              <w:rPr>
                <w:rFonts w:ascii="Consolas" w:hAnsi="Consolas"/>
                <w:sz w:val="18"/>
              </w:rPr>
              <w:t>-- 4. Tracking Devices (The Hardware Registry)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public.tracking_devices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family_member_id UUID NOT NULL REFERENCES public.family_members(id)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device_serial VARCHAR(100) UNIQUE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form_factor VARCHAR(50) NOT NULL CHECK (form_factor IN ('WRISTBAND', 'CLIP', 'PENDANT', 'SHOE_INSERT')),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last_known_location TEXT, -- Simplification for Prototype MVP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is_skin_contact_active BOOLEAN DEFAULT TRUE,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battery_percentage INT CHECK (battery_percentage BETWEEN 0 AND 100),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geofence_center_location TEXT, -- Simplification for Prototype MVP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geofence_radius_meters INT DEFAULT 200,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last_transmission_time TIMESTAMP WITH TIME ZONE DEFAULT timezone('utc'::text, now()),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-- 5. Device Alerts (The Trigger Log)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public.device_alerts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device_id UUID NOT NULL REFERENCES public.tracking_devices(id)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alert_type VARCHAR(50) NOT NULL CHECK (alert_type IN ('GEOFENCE_BREACH', 'SEPARATION', 'NO_MOTION')),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triggered_at TIMESTAMP WITH TIME ZONE DEFAULT timezone('utc'::text, now())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location_at_trigger TEXT, -- Simplification for Prototype MVP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resolved_at TIMESTAMP WITH TIME ZONE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ENABLE RLS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public.tracking_devices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public.device_alerts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RLS POLICIES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"Parents can manage member devices" ON public.tracking_devices FOR ALL USING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EXISTS (SELECT 1 FROM public.family_members fm JOIN public.families f ON fm.family_id = f.id WHERE tracking_devices.family_member_id = fm.id AND f.user_id = auth.uid())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"Parents can view device alerts" ON public.device_alerts FOR SELECT USING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EXISTS (SELECT 1 FROM public.tracking_devices td JOIN public.family_members fm ON td.family_member_id = fm.id JOIN public.families f ON fm.family_id = f.id WHERE device_alerts.device_id = td.id AND f.user_id = auth.uid())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52E3D1A8"/>
    <w:p w14:paraId="697C255E">
      <w:pPr>
        <w:pStyle w:val="2"/>
      </w:pPr>
      <w:r>
        <w:t>Domain 3: Emergency Management &amp; AI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69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left w:val="single" w:color="3B82F6" w:sz="12" w:space="0"/>
            </w:tcBorders>
            <w:shd w:val="clear" w:color="auto" w:fill="F8FAFC"/>
          </w:tcPr>
          <w:p w14:paraId="3ECB175F">
            <w:r>
              <w:rPr>
                <w:rFonts w:ascii="Consolas" w:hAnsi="Consolas"/>
                <w:sz w:val="18"/>
              </w:rPr>
              <w:t>-- 6. Missing Cases (Hybrid XOR Logic)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public.missing_cases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reporter_user_id UUID NOT NULL REFERENCES public.users(id),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family_member_id UUID REFERENCES public.family_members(id)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unregistered_full_name TEXT,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unregistered_photo_url TEXT,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unregistered_age_approx INT,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unregistered_gender VARCHAR(50),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last_seen_geography TEXT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disappearance_timestamp TIMESTAMP WITH TIME ZONE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description TEXT,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case_status VARCHAR(50) DEFAULT 'ACTIVE SEARCH' CHECK (case_status IN ('ACTIVE SEARCH', 'UNDER INVESTIGATION', 'SECURED AT PARTNER', 'CLOSED')),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updated_at TIMESTAMP WITH TIME ZONE DEFAULT timezone('utc'::text, now())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CONSTRAINT chk_case_identity CHECK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    (family_member_id IS NOT NULL AND unregistered_full_name IS NULL) OR 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    (family_member_id IS NULL AND unregistered_full_name IS NOT NULL)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-- 7. Case Photos (Live Ingestion)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public.case_photos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case_id UUID NOT NULL REFERENCES public.missing_cases(id)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photo_url TEXT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uploaded_by UUID NOT NULL REFERENCES public.users(id),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uploaded_at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-- 8. AI Matches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public.ai_matches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case_id UUID NOT NULL REFERENCES public.missing_cases(id)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matched_member_id UUID NOT NULL REFERENCES public.family_members(id)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confidence_score DECIMAL(5,4) NOT NULL CHECK (confidence_score BETWEEN 0 AND 1),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ENABLE RLS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public.missing_cases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public.case_photos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public.ai_matches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RLS POLICIES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"Anyone can view active missing cases" ON public.missing_cases FOR SELECT USING (case_status = 'ACTIVE SEARCH');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"Authenticated users can report missing cases" ON public.missing_cases FOR INSERT WITH CHECK (auth.uid() = reporter_user_id);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"Reporters can update their own cases" ON public.missing_cases FOR UPDATE USING (auth.uid() = reporter_user_id);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"Public read active case photos" ON public.case_photos FOR SELECT USING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EXISTS (SELECT 1 FROM public.missing_cases mc WHERE case_photos.case_id = mc.id AND mc.case_status = 'ACTIVE SEARCH')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"Authenticated users can upload photos" ON public.case_photos FOR INSERT WITH CHECK (auth.uid() = uploaded_by);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"Parents view AI matches for their family" ON public.ai_matches FOR SELECT USING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EXISTS (SELECT 1 FROM public.family_members fm JOIN public.families f ON fm.family_id = f.id WHERE ai_matches.matched_member_id = fm.id AND f.user_id = auth.uid())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</w:p>
        </w:tc>
      </w:tr>
    </w:tbl>
    <w:p w14:paraId="66D6EC8A"/>
    <w:p w14:paraId="4416BEE9">
      <w:pPr>
        <w:pStyle w:val="2"/>
      </w:pPr>
      <w:r>
        <w:t>Domain 4: Institutional &amp; Communications</w:t>
      </w:r>
    </w:p>
    <w:p w14:paraId="1A76F743">
      <w:r>
        <w:t>Updated: Registered Partners location converted to simplified text field.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842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left w:val="single" w:color="3B82F6" w:sz="12" w:space="0"/>
            </w:tcBorders>
            <w:shd w:val="clear" w:color="auto" w:fill="F8FAFC"/>
          </w:tcPr>
          <w:p w14:paraId="56FFB44E">
            <w:r>
              <w:rPr>
                <w:rFonts w:ascii="Consolas" w:hAnsi="Consolas"/>
                <w:sz w:val="18"/>
              </w:rPr>
              <w:t>-- 9. Registered Partners (Checkpoints)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public.registered_partners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user_id UUID NOT NULL REFERENCES public.users(id)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organization_name VARCHAR(255)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partner_type VARCHAR(50) NOT NULL CHECK (partner_type IN ('POLICE', 'HOSPITAL', 'SCHOOL', 'NGO')),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location TEXT NOT NULL, -- Simplification for Prototype MVP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emergency_contact VARCHAR(50)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is_active BOOLEAN DEFAULT TRUE,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-- 10. Notifications (In-App Feed)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TABLE public.notifications (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id UUID PRIMARY KEY DEFAULT gen_random_uuid(),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user_id UUID NOT NULL REFERENCES public.users(id) ON DELETE CASCADE,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notification_type VARCHAR(50)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message TEXT NOT NULL,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is_read BOOLEAN DEFAULT FALSE,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action_url TEXT,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 xml:space="preserve">    created_at TIMESTAMP WITH TIME ZONE DEFAULT timezone('utc'::text, now()) NOT NULL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ENABLE RLS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public.registered_partners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ALTER TABLE public.notifications ENABLE ROW LEVEL SECURITY;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-- RLS POLICIES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"Public can view active partner locations" ON public.registered_partners FOR SELECT USING (is_active = TRUE);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"Partners manage their own profiles" ON public.registered_partners FOR UPDATE USING (user_id = auth.uid());</w:t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br w:type="textWrapping"/>
            </w:r>
            <w:r>
              <w:rPr>
                <w:rFonts w:ascii="Consolas" w:hAnsi="Consolas"/>
                <w:sz w:val="18"/>
              </w:rPr>
              <w:t>CREATE POLICY "Users can only see and update their own notifications" ON public.notifications FOR ALL USING (user_id = auth.uid());</w:t>
            </w:r>
          </w:p>
        </w:tc>
      </w:tr>
    </w:tbl>
    <w:p w14:paraId="312C6F27"/>
    <w:p w14:paraId="75187EB6">
      <w:pPr>
        <w:rPr>
          <w:rFonts w:hint="default"/>
          <w:lang w:val="en-US"/>
        </w:rPr>
      </w:pPr>
    </w:p>
    <w:p w14:paraId="56C594BF">
      <w:pPr>
        <w:pStyle w:val="2"/>
        <w:rPr>
          <w:rFonts w:hint="default"/>
          <w:lang w:val="en-US"/>
        </w:rPr>
      </w:pPr>
      <w:r>
        <w:t xml:space="preserve">Domain </w:t>
      </w:r>
      <w:r>
        <w:rPr>
          <w:rFonts w:hint="default"/>
          <w:lang w:val="en-US"/>
        </w:rPr>
        <w:t>5</w:t>
      </w:r>
      <w:r>
        <w:t xml:space="preserve">: </w:t>
      </w:r>
      <w:r>
        <w:rPr>
          <w:rFonts w:hint="default"/>
          <w:lang w:val="en-US"/>
        </w:rPr>
        <w:t>Community Comments on Case feed</w:t>
      </w:r>
    </w:p>
    <w:p w14:paraId="56826F77">
      <w:pPr>
        <w:rPr>
          <w:rFonts w:hint="default"/>
          <w:lang w:val="en-US"/>
        </w:rPr>
      </w:pPr>
      <w:r>
        <w:rPr>
          <w:rFonts w:hint="default"/>
          <w:lang w:val="en-US"/>
        </w:rPr>
        <w:t>Users can comment on  a case feed and the comment can trace back the one who created it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1C1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6" w:hRule="atLeast"/>
        </w:trPr>
        <w:tc>
          <w:tcPr>
            <w:tcW w:w="9360" w:type="dxa"/>
            <w:tcBorders>
              <w:left w:val="single" w:color="3B82F6" w:sz="12" w:space="0"/>
            </w:tcBorders>
            <w:shd w:val="clear" w:color="auto" w:fill="F8FAFC"/>
          </w:tcPr>
          <w:p w14:paraId="499F3E7A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-- 11. Case Comments Table</w:t>
            </w:r>
          </w:p>
          <w:p w14:paraId="0C41041C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CREATE TABLE public.case_comments (</w:t>
            </w:r>
          </w:p>
          <w:p w14:paraId="58AB8C5D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id UUID PRIMARY KEY DEFAULT gen_random_uuid(),</w:t>
            </w:r>
          </w:p>
          <w:p w14:paraId="3632838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case_id UUID NOT NULL REFERENCES public.missing_cases(id) ON DELETE CASCADE,</w:t>
            </w:r>
          </w:p>
          <w:p w14:paraId="7E99A07A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user_id UUID NOT NULL REFERENCES public.users(id) ON DELETE CASCADE,</w:t>
            </w:r>
          </w:p>
          <w:p w14:paraId="69D05BA8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comment_text TEXT NOT NULL,</w:t>
            </w:r>
          </w:p>
          <w:p w14:paraId="53B2615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created_at TIMESTAMP WITH TIME ZONE DEFAULT timezone('utc'::text, now()) NOT NULL,</w:t>
            </w:r>
          </w:p>
          <w:p w14:paraId="629D8C78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updated_at TIMESTAMP WITH TIME ZONE DEFAULT timezone('utc'::text, now()) NOT NULL</w:t>
            </w:r>
          </w:p>
          <w:p w14:paraId="673F132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);</w:t>
            </w:r>
          </w:p>
          <w:p w14:paraId="3C3880E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0933D495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Indexing for Performance</w:t>
            </w:r>
          </w:p>
          <w:p w14:paraId="70704918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This ensures that when a user opens a case feed, loading the comments is lightning fast</w:t>
            </w:r>
          </w:p>
          <w:p w14:paraId="3F740B7A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CREATE INDEX idx_comments_case_id ON public.case_comments(case_id);</w:t>
            </w:r>
          </w:p>
          <w:p w14:paraId="2D06D63B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6E6F544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62BCA145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489E6F98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Enable RLS</w:t>
            </w:r>
          </w:p>
          <w:p w14:paraId="0F3A8C37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ALTER TABLE public.case_comments ENABLE ROW LEVEL SECURITY;</w:t>
            </w:r>
          </w:p>
          <w:p w14:paraId="3C4DA274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1647899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Policy 1: Anyone can read comments linked to active searches</w:t>
            </w:r>
          </w:p>
          <w:p w14:paraId="7FB30660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CREATE POLICY "Anyone can view case comments" </w:t>
            </w:r>
          </w:p>
          <w:p w14:paraId="256E8496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ON public.case_comments FOR SELECT </w:t>
            </w:r>
          </w:p>
          <w:p w14:paraId="21FF9C3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USING (</w:t>
            </w:r>
          </w:p>
          <w:p w14:paraId="3CC4F900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EXISTS (</w:t>
            </w:r>
            <w:bookmarkStart w:id="0" w:name="_GoBack"/>
            <w:bookmarkEnd w:id="0"/>
          </w:p>
          <w:p w14:paraId="40953097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    SELECT 1 FROM public.missing_cases </w:t>
            </w:r>
          </w:p>
          <w:p w14:paraId="58286EE3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    WHERE missing_cases.id = case_comments.case_id </w:t>
            </w:r>
          </w:p>
          <w:p w14:paraId="1EBE1417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    AND missing_cases.case_status = 'ACTIVE SEARCH'</w:t>
            </w:r>
          </w:p>
          <w:p w14:paraId="1153D1BA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    )</w:t>
            </w:r>
          </w:p>
          <w:p w14:paraId="29103498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);</w:t>
            </w:r>
          </w:p>
          <w:p w14:paraId="51565459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16EC1C7D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Policy 2: Any signed-in user can post a comment</w:t>
            </w:r>
          </w:p>
          <w:p w14:paraId="046C9C34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CREATE POLICY "Authenticated users can post comments" </w:t>
            </w:r>
          </w:p>
          <w:p w14:paraId="345D8907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ON public.case_comments FOR INSERT </w:t>
            </w:r>
          </w:p>
          <w:p w14:paraId="5797A62E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WITH CHECK (auth.uid() = user_id);</w:t>
            </w:r>
          </w:p>
          <w:p w14:paraId="2984F805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</w:p>
          <w:p w14:paraId="4C4F0ABC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-- Policy 3: Users can only modify or delete their own comments</w:t>
            </w:r>
          </w:p>
          <w:p w14:paraId="2D56E977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CREATE POLICY "Users can manage their own comments" </w:t>
            </w:r>
          </w:p>
          <w:p w14:paraId="6312F909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 xml:space="preserve">ON public.case_comments FOR ALL </w:t>
            </w:r>
          </w:p>
          <w:p w14:paraId="55D12794">
            <w:pPr>
              <w:rPr>
                <w:rFonts w:hint="default" w:ascii="Consolas" w:hAnsi="Consolas" w:cs="Consolas"/>
                <w:sz w:val="18"/>
                <w:szCs w:val="18"/>
                <w:lang w:val="en-US"/>
              </w:rPr>
            </w:pPr>
            <w:r>
              <w:rPr>
                <w:rFonts w:hint="default" w:ascii="Consolas" w:hAnsi="Consolas" w:cs="Consolas"/>
                <w:sz w:val="18"/>
                <w:szCs w:val="18"/>
                <w:lang w:val="en-US"/>
              </w:rPr>
              <w:t>USING (auth.uid() = user_id);</w:t>
            </w:r>
          </w:p>
        </w:tc>
      </w:tr>
    </w:tbl>
    <w:p w14:paraId="61F83026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33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979</Words>
  <Characters>6863</Characters>
  <Lines>0</Lines>
  <Paragraphs>0</Paragraphs>
  <TotalTime>381</TotalTime>
  <ScaleCrop>false</ScaleCrop>
  <LinksUpToDate>false</LinksUpToDate>
  <CharactersWithSpaces>8002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Viv Obase</cp:lastModifiedBy>
  <dcterms:modified xsi:type="dcterms:W3CDTF">2026-05-25T12:28:09Z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eyJoZGlkIjoiMGVjOWE3ZDQ2NzVkNGEyNWJiNDJiMGE0ODE1ZjYwNGMiLCJ1c2VySWQiOiIxNjc2NzU1NDA3OTczMSJ9</vt:lpwstr>
  </property>
  <property fmtid="{D5CDD505-2E9C-101B-9397-08002B2CF9AE}" pid="3" name="KSOProductBuildVer">
    <vt:lpwstr>1033-12.1.0.26372</vt:lpwstr>
  </property>
  <property fmtid="{D5CDD505-2E9C-101B-9397-08002B2CF9AE}" pid="4" name="ICV">
    <vt:lpwstr>68F160D8EB2D476689F5C1DD9DD4788C_12</vt:lpwstr>
  </property>
</Properties>
</file>